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95553">
      <w:pPr>
        <w:pStyle w:val="2"/>
        <w:jc w:val="center"/>
      </w:pPr>
      <w:r>
        <w:rPr>
          <w:rFonts w:hint="default"/>
          <w:lang w:val="en-US"/>
        </w:rPr>
        <w:t xml:space="preserve">FNP </w:t>
      </w:r>
      <w:r>
        <w:t>Sales Analysis Dashboard</w:t>
      </w:r>
    </w:p>
    <w:p w14:paraId="6FF63631">
      <w:r>
        <w:t>A fully interactive Sales Analysis Dashboard built in Microsoft Excel using Pivot Tables, Pivot Charts, Slicers, and KPI Cards.</w:t>
      </w:r>
    </w:p>
    <w:p w14:paraId="3DECA5A9">
      <w:pPr>
        <w:pStyle w:val="3"/>
      </w:pPr>
      <w:r>
        <w:t>Project Overview</w:t>
      </w:r>
    </w:p>
    <w:p w14:paraId="69D11134">
      <w:r>
        <w:t>This project analyzes sales performance, customer spending behavior, delivery trends, product revenue, and city-wise order distribution. The dashboard transforms raw sales data into meaningful business insights.</w:t>
      </w:r>
    </w:p>
    <w:p w14:paraId="42E83266">
      <w:pPr>
        <w:pStyle w:val="3"/>
      </w:pPr>
      <w:r>
        <w:t>Dashboard Preview</w:t>
      </w:r>
    </w:p>
    <w:p w14:paraId="18D14C96">
      <w:bookmarkStart w:id="0" w:name="_GoBack"/>
      <w:r>
        <w:drawing>
          <wp:inline distT="0" distB="0" distL="114300" distR="114300">
            <wp:extent cx="6217920" cy="33159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E8D35DC">
      <w:pPr>
        <w:pStyle w:val="3"/>
      </w:pPr>
      <w:r>
        <w:t>Features</w:t>
      </w:r>
    </w:p>
    <w:p w14:paraId="3933DF4B">
      <w:pPr>
        <w:pStyle w:val="23"/>
      </w:pPr>
      <w:r>
        <w:t>KPI Cards: Total Orders, Total Revenue, Average Delivery Time, Average Customer Spending</w:t>
      </w:r>
    </w:p>
    <w:p w14:paraId="189B7C3B">
      <w:pPr>
        <w:pStyle w:val="23"/>
      </w:pPr>
      <w:r>
        <w:t>Revenue by Occasion Analysis</w:t>
      </w:r>
    </w:p>
    <w:p w14:paraId="4885132C">
      <w:pPr>
        <w:pStyle w:val="23"/>
      </w:pPr>
      <w:r>
        <w:t>Revenue by Product Category</w:t>
      </w:r>
    </w:p>
    <w:p w14:paraId="75F130AE">
      <w:pPr>
        <w:pStyle w:val="23"/>
      </w:pPr>
      <w:r>
        <w:t>Revenue by Hour (Order Time)</w:t>
      </w:r>
    </w:p>
    <w:p w14:paraId="77D849FA">
      <w:pPr>
        <w:pStyle w:val="23"/>
      </w:pPr>
      <w:r>
        <w:t>Monthly Revenue Trends</w:t>
      </w:r>
    </w:p>
    <w:p w14:paraId="18FDB227">
      <w:pPr>
        <w:pStyle w:val="23"/>
      </w:pPr>
      <w:r>
        <w:t>Top 5 Products by Revenue</w:t>
      </w:r>
    </w:p>
    <w:p w14:paraId="6B459507">
      <w:pPr>
        <w:pStyle w:val="23"/>
      </w:pPr>
      <w:r>
        <w:t>Top 10 Cities by Orders</w:t>
      </w:r>
    </w:p>
    <w:p w14:paraId="19F939AE">
      <w:pPr>
        <w:pStyle w:val="23"/>
      </w:pPr>
      <w:r>
        <w:t>Interactive Slicers for dynamic filtering</w:t>
      </w:r>
    </w:p>
    <w:p w14:paraId="40DCA00B">
      <w:pPr>
        <w:pStyle w:val="3"/>
      </w:pPr>
      <w:r>
        <w:t>Tools &amp; Skills Used</w:t>
      </w:r>
    </w:p>
    <w:p w14:paraId="0283E798">
      <w:pPr>
        <w:pStyle w:val="23"/>
      </w:pPr>
      <w:r>
        <w:t>Microsoft Excel</w:t>
      </w:r>
    </w:p>
    <w:p w14:paraId="4D205B09">
      <w:pPr>
        <w:pStyle w:val="23"/>
      </w:pPr>
      <w:r>
        <w:t>Pivot Tables</w:t>
      </w:r>
    </w:p>
    <w:p w14:paraId="6F5DD855">
      <w:pPr>
        <w:pStyle w:val="23"/>
      </w:pPr>
      <w:r>
        <w:t>Pivot Charts</w:t>
      </w:r>
    </w:p>
    <w:p w14:paraId="3A7BCEB6">
      <w:pPr>
        <w:pStyle w:val="23"/>
      </w:pPr>
      <w:r>
        <w:t>Slicers</w:t>
      </w:r>
    </w:p>
    <w:p w14:paraId="6D60AA14">
      <w:pPr>
        <w:pStyle w:val="23"/>
      </w:pPr>
      <w:r>
        <w:t>Data Cleaning</w:t>
      </w:r>
    </w:p>
    <w:p w14:paraId="47175186">
      <w:pPr>
        <w:pStyle w:val="23"/>
      </w:pPr>
      <w:r>
        <w:t>Dashboard Design</w:t>
      </w:r>
    </w:p>
    <w:p w14:paraId="21E0C31A">
      <w:pPr>
        <w:pStyle w:val="23"/>
      </w:pPr>
      <w:r>
        <w:t>Business Analytics</w:t>
      </w:r>
    </w:p>
    <w:p w14:paraId="277468EE">
      <w:pPr>
        <w:pStyle w:val="3"/>
      </w:pPr>
      <w:r>
        <w:t>Dataset Sheets</w:t>
      </w:r>
    </w:p>
    <w:p w14:paraId="2DD02A4C">
      <w:pPr>
        <w:pStyle w:val="23"/>
      </w:pPr>
      <w:r>
        <w:t>Customers</w:t>
      </w:r>
    </w:p>
    <w:p w14:paraId="5DDBEC8E">
      <w:pPr>
        <w:pStyle w:val="23"/>
      </w:pPr>
      <w:r>
        <w:t>Orders</w:t>
      </w:r>
    </w:p>
    <w:p w14:paraId="5B203C86">
      <w:pPr>
        <w:pStyle w:val="23"/>
      </w:pPr>
      <w:r>
        <w:t>Products</w:t>
      </w:r>
    </w:p>
    <w:p w14:paraId="49505B05">
      <w:pPr>
        <w:pStyle w:val="23"/>
      </w:pPr>
      <w:r>
        <w:t>Dashboard</w:t>
      </w:r>
    </w:p>
    <w:p w14:paraId="52C28060">
      <w:pPr>
        <w:pStyle w:val="3"/>
      </w:pPr>
      <w:r>
        <w:t>Business Insights</w:t>
      </w:r>
    </w:p>
    <w:p w14:paraId="1D807633">
      <w:pPr>
        <w:pStyle w:val="23"/>
      </w:pPr>
      <w:r>
        <w:t>Identify high-revenue occasions</w:t>
      </w:r>
    </w:p>
    <w:p w14:paraId="4224EECE">
      <w:pPr>
        <w:pStyle w:val="23"/>
      </w:pPr>
      <w:r>
        <w:t>Find top-selling products</w:t>
      </w:r>
    </w:p>
    <w:p w14:paraId="2B2D6321">
      <w:pPr>
        <w:pStyle w:val="23"/>
      </w:pPr>
      <w:r>
        <w:t>Analyze customer spending behavior</w:t>
      </w:r>
    </w:p>
    <w:p w14:paraId="62A2FBC2">
      <w:pPr>
        <w:pStyle w:val="23"/>
      </w:pPr>
      <w:r>
        <w:t>Track monthly sales performance</w:t>
      </w:r>
    </w:p>
    <w:p w14:paraId="4D2DE643">
      <w:pPr>
        <w:pStyle w:val="23"/>
      </w:pPr>
      <w:r>
        <w:t>Identify peak order timings</w:t>
      </w:r>
    </w:p>
    <w:p w14:paraId="2D44852A">
      <w:pPr>
        <w:pStyle w:val="23"/>
      </w:pPr>
      <w:r>
        <w:t>Compare city-wise order volume</w:t>
      </w:r>
    </w:p>
    <w:p w14:paraId="1C37FFA1">
      <w:pPr>
        <w:pStyle w:val="3"/>
      </w:pPr>
      <w:r>
        <w:t>Future Improvements</w:t>
      </w:r>
    </w:p>
    <w:p w14:paraId="15C0D35B">
      <w:pPr>
        <w:pStyle w:val="23"/>
      </w:pPr>
      <w:r>
        <w:t>Power BI version of dashboard</w:t>
      </w:r>
    </w:p>
    <w:p w14:paraId="110A12FB">
      <w:pPr>
        <w:pStyle w:val="23"/>
      </w:pPr>
      <w:r>
        <w:t>SQL integration</w:t>
      </w:r>
    </w:p>
    <w:p w14:paraId="166D1D4A">
      <w:pPr>
        <w:pStyle w:val="23"/>
      </w:pPr>
      <w:r>
        <w:t>Automated refresh using Power Query</w:t>
      </w:r>
    </w:p>
    <w:p w14:paraId="67FF67A3">
      <w:pPr>
        <w:pStyle w:val="23"/>
      </w:pPr>
      <w:r>
        <w:t>Sales forecasting</w:t>
      </w:r>
    </w:p>
    <w:p w14:paraId="2EADA9D7">
      <w:pPr>
        <w:pStyle w:val="23"/>
      </w:pPr>
      <w:r>
        <w:t>Customer segmentation analysis</w:t>
      </w:r>
    </w:p>
    <w:p w14:paraId="5A450A00">
      <w:pPr>
        <w:pStyle w:val="3"/>
      </w:pPr>
      <w:r>
        <w:t>Author</w:t>
      </w:r>
    </w:p>
    <w:p w14:paraId="06AAEFAF">
      <w:pPr>
        <w:rPr>
          <w:rFonts w:hint="default"/>
          <w:lang w:val="en-US"/>
        </w:rPr>
      </w:pPr>
      <w:r>
        <w:t>Samiksha Sakpal</w:t>
      </w:r>
      <w:r>
        <w:br w:type="textWrapping"/>
      </w:r>
      <w:r>
        <w:t>Aspiring Data Analyst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DD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1365</Characters>
  <Lines>0</Lines>
  <Paragraphs>0</Paragraphs>
  <TotalTime>1</TotalTime>
  <ScaleCrop>false</ScaleCrop>
  <LinksUpToDate>false</LinksUpToDate>
  <CharactersWithSpaces>1528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Samiksha Sakpal</cp:lastModifiedBy>
  <dcterms:modified xsi:type="dcterms:W3CDTF">2026-05-27T23:02:51Z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eyJoZGlkIjoiZWNhY2ZhZmVkNmUyZjQ0MzYwMzJlNmY4YWQxODgwZjkiLCJ1c2VySWQiOiI1NjcxMzkyODg0NjYifQ==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90436396B0D144BB907BF2B0A95123F3_12</vt:lpwstr>
  </property>
</Properties>
</file>